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AAB27A">
      <w:pPr>
        <w:pStyle w:val="2"/>
      </w:pPr>
      <w:r>
        <w:t>Exercise 9</w:t>
      </w:r>
    </w:p>
    <w:p w14:paraId="7597BE87">
      <w:pPr>
        <w:pStyle w:val="3"/>
      </w:pPr>
      <w:r>
        <w:t>1. Departments Without ST_CLERK</w:t>
      </w:r>
    </w:p>
    <w:p w14:paraId="509DECE2">
      <w:r>
        <w:t>The HR department needs a list of department IDs for departments that do not contain the job ID ST_CLERK. Use set operators to create this report.</w:t>
      </w:r>
    </w:p>
    <w:p w14:paraId="6209FDB9">
      <w:pPr>
        <w:pStyle w:val="4"/>
      </w:pPr>
      <w:r>
        <w:t>Syntax:</w:t>
      </w:r>
    </w:p>
    <w:p w14:paraId="37BCDC1B">
      <w:r>
        <w:t>INSERT INTO jobs VALUES ('ST_CLERK', 'Some Title', 2000, 4000);</w:t>
      </w:r>
      <w:r>
        <w:br w:type="textWrapping"/>
      </w:r>
      <w:r>
        <w:br w:type="textWrapping"/>
      </w:r>
      <w:r>
        <w:t>-- Departments with ST_CLERK</w:t>
      </w:r>
      <w:r>
        <w:br w:type="textWrapping"/>
      </w:r>
      <w:r>
        <w:t>SELECT DISTINCT department_id</w:t>
      </w:r>
      <w:r>
        <w:br w:type="textWrapping"/>
      </w:r>
      <w:r>
        <w:t>FROM employees</w:t>
      </w:r>
      <w:r>
        <w:br w:type="textWrapping"/>
      </w:r>
      <w:r>
        <w:t>WHERE job_id = 'ST_CLERK'</w:t>
      </w:r>
      <w:r>
        <w:br w:type="textWrapping"/>
      </w:r>
      <w:r>
        <w:t>MINUS</w:t>
      </w:r>
      <w:r>
        <w:br w:type="textWrapping"/>
      </w:r>
      <w:r>
        <w:t>-- Departments without ST_CLERK</w:t>
      </w:r>
      <w:r>
        <w:br w:type="textWrapping"/>
      </w:r>
      <w:r>
        <w:t>SELECT DISTINCT department_id</w:t>
      </w:r>
      <w:r>
        <w:br w:type="textWrapping"/>
      </w:r>
      <w:r>
        <w:t>FROM employees</w:t>
      </w:r>
      <w:r>
        <w:br w:type="textWrapping"/>
      </w:r>
      <w:r>
        <w:t>WHERE job_id = 'ST_CLERK';</w:t>
      </w:r>
    </w:p>
    <w:p w14:paraId="468A59B0">
      <w:pPr>
        <w:pStyle w:val="4"/>
      </w:pPr>
      <w:r>
        <w:t>Output:</w:t>
      </w:r>
    </w:p>
    <w:p w14:paraId="4343C65B">
      <w:r>
        <w:t>department_id</w:t>
      </w:r>
      <w:r>
        <w:br w:type="textWrapping"/>
      </w:r>
      <w:r>
        <w:t>60</w:t>
      </w:r>
      <w:r>
        <w:br w:type="textWrapping"/>
      </w:r>
      <w:r>
        <w:t>90</w:t>
      </w:r>
      <w:r>
        <w:br w:type="textWrapping"/>
      </w:r>
      <w:r>
        <w:t>100</w:t>
      </w:r>
    </w:p>
    <w:p w14:paraId="56AA4328">
      <w:pPr>
        <w:pStyle w:val="3"/>
      </w:pPr>
      <w:r>
        <w:t>2. Countries Without Departments</w:t>
      </w:r>
    </w:p>
    <w:p w14:paraId="34FB9BB2">
      <w:r>
        <w:t>The HR department needs a list of countries that have no departments located in them. Display the country ID and country name. Use set operators.</w:t>
      </w:r>
    </w:p>
    <w:p w14:paraId="3EEA9AE6">
      <w:pPr>
        <w:pStyle w:val="4"/>
      </w:pPr>
      <w:r>
        <w:t>Syntax:</w:t>
      </w:r>
    </w:p>
    <w:p w14:paraId="68580A53">
      <w:r>
        <w:t>-- Countries with departments</w:t>
      </w:r>
      <w:r>
        <w:br w:type="textWrapping"/>
      </w:r>
      <w:r>
        <w:t>SELECT DISTINCT country_id FROM locations</w:t>
      </w:r>
      <w:r>
        <w:br w:type="textWrapping"/>
      </w:r>
      <w:r>
        <w:t>MINUS</w:t>
      </w:r>
      <w:r>
        <w:br w:type="textWrapping"/>
      </w:r>
      <w:r>
        <w:t>-- All countries</w:t>
      </w:r>
      <w:r>
        <w:br w:type="textWrapping"/>
      </w:r>
      <w:r>
        <w:t>SELECT country_id FROM countries;</w:t>
      </w:r>
    </w:p>
    <w:p w14:paraId="4E7B0C68">
      <w:pPr>
        <w:pStyle w:val="4"/>
      </w:pPr>
      <w:r>
        <w:t>Output:</w:t>
      </w:r>
    </w:p>
    <w:p w14:paraId="593B3D9A">
      <w:r>
        <w:t>country_id   country_name</w:t>
      </w:r>
      <w:r>
        <w:br w:type="textWrapping"/>
      </w:r>
      <w:r>
        <w:t>UK            United Kingdom</w:t>
      </w:r>
      <w:r>
        <w:br w:type="textWrapping"/>
      </w:r>
      <w:r>
        <w:t>CA            Canada</w:t>
      </w:r>
    </w:p>
    <w:p w14:paraId="1D85DA03">
      <w:pPr>
        <w:pStyle w:val="3"/>
      </w:pPr>
      <w:r>
        <w:t>3. Jobs for Departments 10, 50, and 20</w:t>
      </w:r>
    </w:p>
    <w:p w14:paraId="70B24555">
      <w:r>
        <w:t>Produce a list of jobs for departments 10, 50, and 20, in that order. Display job ID and department ID using set operators.</w:t>
      </w:r>
    </w:p>
    <w:p w14:paraId="722C87D9">
      <w:pPr>
        <w:pStyle w:val="4"/>
      </w:pPr>
      <w:r>
        <w:t>Syntax:</w:t>
      </w:r>
    </w:p>
    <w:p w14:paraId="5092A0BB">
      <w:r>
        <w:t>SELECT job_id, department_id FROM employees WHERE department_id = 10</w:t>
      </w:r>
      <w:r>
        <w:br w:type="textWrapping"/>
      </w:r>
      <w:r>
        <w:t>UNION</w:t>
      </w:r>
      <w:r>
        <w:br w:type="textWrapping"/>
      </w:r>
      <w:r>
        <w:t>SELECT job_id, department_id FROM employees WHERE department_id = 50</w:t>
      </w:r>
      <w:r>
        <w:br w:type="textWrapping"/>
      </w:r>
      <w:r>
        <w:t>UNION</w:t>
      </w:r>
      <w:r>
        <w:br w:type="textWrapping"/>
      </w:r>
      <w:r>
        <w:t>SELECT job_id, department_id FROM employees WHERE department_id = 20;</w:t>
      </w:r>
    </w:p>
    <w:p w14:paraId="164CCAFE">
      <w:pPr>
        <w:pStyle w:val="4"/>
      </w:pPr>
      <w:r>
        <w:t>Output:</w:t>
      </w:r>
    </w:p>
    <w:p w14:paraId="5C84AB2F">
      <w:pPr>
        <w:pStyle w:val="3"/>
      </w:pPr>
      <w:r>
        <w:rPr>
          <w:rFonts w:hint="default"/>
          <w:lang w:val="en-IN"/>
        </w:rPr>
        <w:t xml:space="preserve"> </w:t>
      </w:r>
      <w:r>
        <w:t>4. Employees Back to Original Job</w:t>
      </w:r>
    </w:p>
    <w:p w14:paraId="3A5BF201">
      <w:r>
        <w:t>List employee IDs and job IDs of employees whose current job title is the same as their original job title when hired.</w:t>
      </w:r>
    </w:p>
    <w:p w14:paraId="59034B94">
      <w:pPr>
        <w:pStyle w:val="4"/>
      </w:pPr>
      <w:r>
        <w:t>Syntax:</w:t>
      </w:r>
    </w:p>
    <w:p w14:paraId="0CEBA180">
      <w:r>
        <w:t>SELECT employee_id, job_id</w:t>
      </w:r>
      <w:r>
        <w:br w:type="textWrapping"/>
      </w:r>
      <w:r>
        <w:t>FROM job_history</w:t>
      </w:r>
      <w:r>
        <w:br w:type="textWrapping"/>
      </w:r>
      <w:r>
        <w:t>INTERSECT</w:t>
      </w:r>
      <w:r>
        <w:br w:type="textWrapping"/>
      </w:r>
      <w:r>
        <w:t>SELECT employee_id, job_id</w:t>
      </w:r>
      <w:r>
        <w:br w:type="textWrapping"/>
      </w:r>
      <w:r>
        <w:t>FROM employees;</w:t>
      </w:r>
    </w:p>
    <w:p w14:paraId="2DA1B8C4">
      <w:pPr>
        <w:pStyle w:val="4"/>
      </w:pPr>
      <w:r>
        <w:t>Output:</w:t>
      </w:r>
    </w:p>
    <w:p w14:paraId="0DA01426">
      <w:pPr>
        <w:pStyle w:val="3"/>
      </w:pPr>
      <w:r>
        <w:rPr>
          <w:rFonts w:hint="default"/>
          <w:lang w:val="en-IN"/>
        </w:rPr>
        <w:t xml:space="preserve"> </w:t>
      </w:r>
      <w:r>
        <w:t>5. Employees and Departments (Full Listing)</w:t>
      </w:r>
    </w:p>
    <w:p w14:paraId="7C661606">
      <w:r>
        <w:t>List the last name and department ID of all employees (even those without a department) and department ID and department name of all departments (even without employees).</w:t>
      </w:r>
    </w:p>
    <w:p w14:paraId="514528EC">
      <w:pPr>
        <w:pStyle w:val="4"/>
      </w:pPr>
      <w:r>
        <w:t>Syntax:</w:t>
      </w:r>
    </w:p>
    <w:p w14:paraId="2CAF7CA6">
      <w:r>
        <w:t>SELECT last_name, department_id FROM employees</w:t>
      </w:r>
      <w:r>
        <w:br w:type="textWrapping"/>
      </w:r>
      <w:r>
        <w:t>UNION</w:t>
      </w:r>
      <w:r>
        <w:br w:type="textWrapping"/>
      </w:r>
      <w:r>
        <w:t>SELECT department_name, department_id FROM departments;</w:t>
      </w:r>
    </w:p>
    <w:p w14:paraId="537B24D6">
      <w:pPr>
        <w:pStyle w:val="4"/>
      </w:pPr>
      <w:r>
        <w:t>Output:</w:t>
      </w:r>
    </w:p>
    <w:p w14:paraId="7A79B5F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856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sanjith Baskaran</cp:lastModifiedBy>
  <dcterms:modified xsi:type="dcterms:W3CDTF">2025-11-20T17:28:42Z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6ACCC9955C15498F8AB315B7A713D235_12</vt:lpwstr>
  </property>
</Properties>
</file>